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8C83D8">
      <w:pPr>
        <w:jc w:val="center"/>
      </w:pPr>
      <w:r>
        <w:rPr>
          <w:rFonts w:ascii="Calibri" w:hAnsi="Calibri" w:eastAsia="黑体"/>
          <w:b/>
          <w:color w:val="0B2545"/>
          <w:sz w:val="44"/>
        </w:rPr>
        <w:t>无线通信技术期末项目 PRD</w:t>
      </w:r>
    </w:p>
    <w:p w14:paraId="5F3FBA63">
      <w:pPr>
        <w:jc w:val="center"/>
      </w:pPr>
      <w:r>
        <w:rPr>
          <w:color w:val="555555"/>
          <w:sz w:val="24"/>
        </w:rPr>
        <w:t>基于 AI 辅助编程的无线通信文件传输基带仿真系统</w:t>
      </w:r>
    </w:p>
    <w:p w14:paraId="75DDDEF0">
      <w:pPr>
        <w:jc w:val="center"/>
      </w:pPr>
      <w:r>
        <w:rPr>
          <w:color w:val="555555"/>
          <w:sz w:val="20"/>
        </w:rPr>
        <w:t>适用课程：无线通信技术 / 无线通信基础    考核性质：替代闭卷期末考试</w:t>
      </w:r>
    </w:p>
    <w:p w14:paraId="1AC562ED">
      <w:pPr>
        <w:pStyle w:val="3"/>
      </w:pPr>
      <w:r>
        <w:t>1. 项目背景</w:t>
      </w:r>
    </w:p>
    <w:p w14:paraId="6798C994">
      <w:r>
        <w:t>本课程期末考核采用项目形式替代传统闭卷考试。学生需要在教师提供的 PRD 和部分公开测试案例基础上，使用 AI 辅助编程完成一个可运行的无线通信基带仿真系统。系统需要将教师给定的 Test.txt 文档作为业务载荷，经过发送端、无线信道和接收端处理后，在接收端恢复为 received.txt。</w:t>
      </w:r>
    </w:p>
    <w:p w14:paraId="3A5E9626">
      <w:r>
        <w:t>本项目重点考查学生对无线通信系统链路的整体理解、模块化设计能力、测试驱动开发意识、AI 辅助编程能力，以及对通信原理、关键参数、代码逻辑和实验结果的解释能力。</w:t>
      </w:r>
    </w:p>
    <w:p w14:paraId="33D03027">
      <w:pPr>
        <w:pStyle w:val="3"/>
      </w:pPr>
      <w:r>
        <w:t>2. 项目目标</w:t>
      </w:r>
    </w:p>
    <w:p w14:paraId="7F1FB5A2">
      <w:pPr>
        <w:pStyle w:val="16"/>
      </w:pPr>
      <w:r>
        <w:t>实现一个端到端无线通信基带仿真系统，完成 Test.txt 到 received.txt 的可靠传输。</w:t>
      </w:r>
    </w:p>
    <w:p w14:paraId="71D2CF8C">
      <w:pPr>
        <w:pStyle w:val="16"/>
      </w:pPr>
      <w:r>
        <w:t>理解并实现源编码、扰码或加密、信道编码、QPSK 调制、无线信道、同步、解调、译码和文件恢复流程。</w:t>
      </w:r>
    </w:p>
    <w:p w14:paraId="108BFCDE">
      <w:pPr>
        <w:pStyle w:val="16"/>
      </w:pPr>
      <w:r>
        <w:t>基于公开测试案例生成和修订设计文档，完成 mock 测试并据此调整方案。</w:t>
      </w:r>
    </w:p>
    <w:p w14:paraId="521877EF">
      <w:pPr>
        <w:pStyle w:val="16"/>
      </w:pPr>
      <w:r>
        <w:t>生成性能指标和可视化结果，包括误比特率、帧错误率、文本恢复率、星座图和同步相关峰值图等。</w:t>
      </w:r>
    </w:p>
    <w:p w14:paraId="17BE7A48">
      <w:pPr>
        <w:pStyle w:val="16"/>
      </w:pPr>
      <w:r>
        <w:t>规范记录 AI 辅助编程过程，并能解释每个模块的通信原理、关键参数、代码逻辑和实验结果。</w:t>
      </w:r>
    </w:p>
    <w:p w14:paraId="1AB47BB9">
      <w:pPr>
        <w:pStyle w:val="3"/>
      </w:pPr>
      <w:r>
        <w:t>3. 统一系统流程</w:t>
      </w:r>
    </w:p>
    <w:p w14:paraId="5E8692F5">
      <w:r>
        <w:t>所有学生必须实现同一条固定系统链路，模块顺序如下：</w:t>
      </w:r>
    </w:p>
    <w:p w14:paraId="72DC0983">
      <w:r>
        <w:t>Test.txt -&gt; Source Encode -&gt; Encrypt/Scramble -&gt; Channel Encode -&gt; Frame Build -&gt; QPSK Modulate -&gt; Channel -&gt; Synchronization -&gt; QPSK Demodulate -&gt; Channel Decode -&gt; Decrypt/Descramble -&gt; Source Decode -&gt; received.txt -&gt; Metrics/Plots</w:t>
      </w:r>
    </w:p>
    <w:p w14:paraId="32DFB518">
      <w:r>
        <w:t>其中 QPSK 为基础必做调制方式。BPSK 和 16-QAM 可作为对比实验或扩展模块，不替代 QPSK 基础要求。</w:t>
      </w:r>
    </w:p>
    <w:p w14:paraId="696400CF">
      <w:pPr>
        <w:pStyle w:val="3"/>
      </w:pPr>
      <w:r>
        <w:t>4. 输入与输出要求</w:t>
      </w:r>
    </w:p>
    <w:tbl>
      <w:tblPr>
        <w:tblStyle w:val="33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4D2AF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156FA">
            <w:pPr>
              <w:spacing w:after="0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w="813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75909">
            <w:pPr>
              <w:spacing w:after="0"/>
            </w:pPr>
            <w:r>
              <w:rPr>
                <w:b/>
                <w:sz w:val="18"/>
              </w:rPr>
              <w:t>要求</w:t>
            </w:r>
          </w:p>
        </w:tc>
      </w:tr>
      <w:tr w14:paraId="252C9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C85DF">
            <w:pPr>
              <w:spacing w:after="0"/>
            </w:pPr>
            <w:r>
              <w:rPr>
                <w:sz w:val="18"/>
              </w:rPr>
              <w:t>输入文件</w:t>
            </w:r>
          </w:p>
        </w:tc>
        <w:tc>
          <w:tcPr>
            <w:tcW w:w="81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F6352">
            <w:pPr>
              <w:spacing w:after="0"/>
            </w:pPr>
            <w:r>
              <w:rPr>
                <w:sz w:val="18"/>
              </w:rPr>
              <w:t>教师提供 Test.txt，内容为约 300 字的课程描述，编码格式为 UTF-8。</w:t>
            </w:r>
          </w:p>
        </w:tc>
      </w:tr>
      <w:tr w14:paraId="35ADF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7FC5C">
            <w:pPr>
              <w:spacing w:after="0"/>
            </w:pPr>
            <w:r>
              <w:rPr>
                <w:sz w:val="18"/>
              </w:rPr>
              <w:t>输出文件</w:t>
            </w:r>
          </w:p>
        </w:tc>
        <w:tc>
          <w:tcPr>
            <w:tcW w:w="81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FFFC9">
            <w:pPr>
              <w:spacing w:after="0"/>
            </w:pPr>
            <w:r>
              <w:rPr>
                <w:sz w:val="18"/>
              </w:rPr>
              <w:t>系统必须生成 results/received.txt。</w:t>
            </w:r>
          </w:p>
        </w:tc>
      </w:tr>
      <w:tr w14:paraId="0A3DA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0D3A8">
            <w:pPr>
              <w:spacing w:after="0"/>
            </w:pPr>
            <w:r>
              <w:rPr>
                <w:sz w:val="18"/>
              </w:rPr>
              <w:t>一致性检查</w:t>
            </w:r>
          </w:p>
        </w:tc>
        <w:tc>
          <w:tcPr>
            <w:tcW w:w="81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5E880">
            <w:pPr>
              <w:spacing w:after="0"/>
            </w:pPr>
            <w:r>
              <w:rPr>
                <w:sz w:val="18"/>
              </w:rPr>
              <w:t>系统必须比较 Test.txt 与 received.txt，并输出比特错误率、字符恢复率或文本一致性结果。</w:t>
            </w:r>
          </w:p>
        </w:tc>
      </w:tr>
      <w:tr w14:paraId="17EB9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95D2D">
            <w:pPr>
              <w:spacing w:after="0"/>
            </w:pPr>
            <w:r>
              <w:rPr>
                <w:sz w:val="18"/>
              </w:rPr>
              <w:t>复现实验</w:t>
            </w:r>
          </w:p>
        </w:tc>
        <w:tc>
          <w:tcPr>
            <w:tcW w:w="81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342B2">
            <w:pPr>
              <w:spacing w:after="0"/>
            </w:pPr>
            <w:r>
              <w:rPr>
                <w:sz w:val="18"/>
              </w:rPr>
              <w:t>系统必须支持固定随机种子，以便教师公开测试和隐藏测试复现。</w:t>
            </w:r>
          </w:p>
        </w:tc>
      </w:tr>
      <w:tr w14:paraId="4BEBD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0CBCE">
            <w:pPr>
              <w:spacing w:after="0"/>
            </w:pPr>
            <w:r>
              <w:rPr>
                <w:sz w:val="18"/>
              </w:rPr>
              <w:t>命令行运行</w:t>
            </w:r>
          </w:p>
        </w:tc>
        <w:tc>
          <w:tcPr>
            <w:tcW w:w="81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EC60B">
            <w:pPr>
              <w:spacing w:after="0"/>
            </w:pPr>
            <w:r>
              <w:rPr>
                <w:sz w:val="18"/>
              </w:rPr>
              <w:t>必须支持：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python main.py --input Test.txt --output results/received.txt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--snr 12 --seed 2026 --mod qpsk --channel awgn</w:t>
            </w:r>
          </w:p>
        </w:tc>
      </w:tr>
    </w:tbl>
    <w:p w14:paraId="271F71AB"/>
    <w:p w14:paraId="4C0C0F84">
      <w:pPr>
        <w:pStyle w:val="3"/>
      </w:pPr>
      <w:r>
        <w:t>5. 功能需求</w:t>
      </w:r>
    </w:p>
    <w:p w14:paraId="72024318">
      <w:pPr>
        <w:pStyle w:val="14"/>
      </w:pPr>
      <w:r>
        <w:t>源编码模块必须将 UTF-8 文本转换为比特流，并能从比特流恢复文本。</w:t>
      </w:r>
    </w:p>
    <w:p w14:paraId="511DDD13">
      <w:pPr>
        <w:pStyle w:val="14"/>
      </w:pPr>
      <w:r>
        <w:t>扰码或加密模块必须对发送比特进行可逆处理，可采用 XOR、PN 序列扰码或简单流密码。</w:t>
      </w:r>
    </w:p>
    <w:p w14:paraId="02F2011A">
      <w:pPr>
        <w:pStyle w:val="14"/>
      </w:pPr>
      <w:r>
        <w:t>信道编码模块必须提供基本抗噪能力，可选择重复码、汉明码、卷积码等课程相关方案。</w:t>
      </w:r>
    </w:p>
    <w:p w14:paraId="5EBCCE2B">
      <w:pPr>
        <w:pStyle w:val="14"/>
      </w:pPr>
      <w:r>
        <w:t>帧结构模块必须至少包含前导序列、长度字段、载荷字段和校验字段。</w:t>
      </w:r>
    </w:p>
    <w:p w14:paraId="1A1BA35A">
      <w:pPr>
        <w:pStyle w:val="14"/>
      </w:pPr>
      <w:r>
        <w:t>调制模块基础必做 QPSK，必须说明星座映射、归一化方式和比特到符号的关系。</w:t>
      </w:r>
    </w:p>
    <w:p w14:paraId="2FEC5ECF">
      <w:pPr>
        <w:pStyle w:val="14"/>
      </w:pPr>
      <w:r>
        <w:t>信道模块基础必做 AWGN 信道，必须支持可配置 SNR；Rayleigh/Rician 衰落可作为扩展。</w:t>
      </w:r>
    </w:p>
    <w:p w14:paraId="0400F008">
      <w:pPr>
        <w:pStyle w:val="14"/>
      </w:pPr>
      <w:r>
        <w:t>同步模块必须利用前导序列等方法检测帧起点，不能假设接收端天然知道起点。</w:t>
      </w:r>
    </w:p>
    <w:p w14:paraId="67CDDD48">
      <w:pPr>
        <w:pStyle w:val="14"/>
      </w:pPr>
      <w:r>
        <w:t>接收端必须完成同步、解调、信道译码、解扰或解密、源解码和文件恢复。</w:t>
      </w:r>
    </w:p>
    <w:p w14:paraId="332DD658">
      <w:pPr>
        <w:pStyle w:val="14"/>
      </w:pPr>
      <w:r>
        <w:t>系统必须输出 metrics.json 或等价文本结果，记录 SNR、BER、FER、文本一致率、随机种子和关键参数。</w:t>
      </w:r>
    </w:p>
    <w:p w14:paraId="2B771CC2">
      <w:pPr>
        <w:pStyle w:val="14"/>
      </w:pPr>
      <w:r>
        <w:t>系统必须至少生成两类可视化图表：QPSK 星座图、BER-SNR 曲线、同步相关峰值图三者中至少两项。</w:t>
      </w:r>
    </w:p>
    <w:p w14:paraId="09CBD057">
      <w:pPr>
        <w:pStyle w:val="3"/>
      </w:pPr>
      <w:r>
        <w:t>6. 模块边界与可选设计空间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4A7A6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BEEBC">
            <w:pPr>
              <w:spacing w:after="0"/>
            </w:pPr>
            <w:r>
              <w:rPr>
                <w:b/>
                <w:sz w:val="18"/>
              </w:rPr>
              <w:t>模块</w:t>
            </w:r>
          </w:p>
        </w:tc>
        <w:tc>
          <w:tcPr>
            <w:tcW w:w="338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540A3">
            <w:pPr>
              <w:spacing w:after="0"/>
            </w:pPr>
            <w:r>
              <w:rPr>
                <w:b/>
                <w:sz w:val="18"/>
              </w:rPr>
              <w:t>固定要求</w:t>
            </w:r>
          </w:p>
        </w:tc>
        <w:tc>
          <w:tcPr>
            <w:tcW w:w="43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DF35D">
            <w:pPr>
              <w:spacing w:after="0"/>
            </w:pPr>
            <w:r>
              <w:rPr>
                <w:b/>
                <w:sz w:val="18"/>
              </w:rPr>
              <w:t>允许选择或扩展</w:t>
            </w:r>
          </w:p>
        </w:tc>
      </w:tr>
      <w:tr w14:paraId="0D275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932DA">
            <w:pPr>
              <w:spacing w:after="0"/>
            </w:pPr>
            <w:r>
              <w:rPr>
                <w:sz w:val="18"/>
              </w:rPr>
              <w:t>源编码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63486">
            <w:pPr>
              <w:spacing w:after="0"/>
            </w:pPr>
            <w:r>
              <w:rPr>
                <w:sz w:val="18"/>
              </w:rPr>
              <w:t>UTF-8 文本与比特流互转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FFD4D">
            <w:pPr>
              <w:spacing w:after="0"/>
            </w:pPr>
            <w:r>
              <w:rPr>
                <w:sz w:val="18"/>
              </w:rPr>
              <w:t>可自行设计补零、长度记录、异常字符处理策略</w:t>
            </w:r>
          </w:p>
        </w:tc>
      </w:tr>
      <w:tr w14:paraId="5F447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E204D">
            <w:pPr>
              <w:spacing w:after="0"/>
            </w:pPr>
            <w:r>
              <w:rPr>
                <w:sz w:val="18"/>
              </w:rPr>
              <w:t>扰码/加密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9BF25">
            <w:pPr>
              <w:spacing w:after="0"/>
            </w:pPr>
            <w:r>
              <w:rPr>
                <w:sz w:val="18"/>
              </w:rPr>
              <w:t>必须可逆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9E94B">
            <w:pPr>
              <w:spacing w:after="0"/>
            </w:pPr>
            <w:r>
              <w:rPr>
                <w:sz w:val="18"/>
              </w:rPr>
              <w:t>XOR、PN 序列扰码、简单流密码</w:t>
            </w:r>
          </w:p>
        </w:tc>
      </w:tr>
      <w:tr w14:paraId="414C6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0B4C4">
            <w:pPr>
              <w:spacing w:after="0"/>
            </w:pPr>
            <w:r>
              <w:rPr>
                <w:sz w:val="18"/>
              </w:rPr>
              <w:t>信道编码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E9AA1">
            <w:pPr>
              <w:spacing w:after="0"/>
            </w:pPr>
            <w:r>
              <w:rPr>
                <w:sz w:val="18"/>
              </w:rPr>
              <w:t>必须实现一种编码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C96D3">
            <w:pPr>
              <w:spacing w:after="0"/>
            </w:pPr>
            <w:r>
              <w:rPr>
                <w:sz w:val="18"/>
              </w:rPr>
              <w:t>重复码、汉明码、卷积码、简化 LDPC</w:t>
            </w:r>
          </w:p>
        </w:tc>
      </w:tr>
      <w:tr w14:paraId="53AE4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E59BC">
            <w:pPr>
              <w:spacing w:after="0"/>
            </w:pPr>
            <w:r>
              <w:rPr>
                <w:sz w:val="18"/>
              </w:rPr>
              <w:t>帧结构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B2A67">
            <w:pPr>
              <w:spacing w:after="0"/>
            </w:pPr>
            <w:r>
              <w:rPr>
                <w:sz w:val="18"/>
              </w:rPr>
              <w:t>必须含前导、长度、载荷、校验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99A8C">
            <w:pPr>
              <w:spacing w:after="0"/>
            </w:pPr>
            <w:r>
              <w:rPr>
                <w:sz w:val="18"/>
              </w:rPr>
              <w:t>字段长度、CRC/checksum 方案可自选</w:t>
            </w:r>
          </w:p>
        </w:tc>
      </w:tr>
      <w:tr w14:paraId="719B3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2B866">
            <w:pPr>
              <w:spacing w:after="0"/>
            </w:pPr>
            <w:r>
              <w:rPr>
                <w:sz w:val="18"/>
              </w:rPr>
              <w:t>调制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AB786">
            <w:pPr>
              <w:spacing w:after="0"/>
            </w:pPr>
            <w:r>
              <w:rPr>
                <w:sz w:val="18"/>
              </w:rPr>
              <w:t>基础必做 QPSK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3D7A5">
            <w:pPr>
              <w:spacing w:after="0"/>
            </w:pPr>
            <w:r>
              <w:rPr>
                <w:sz w:val="18"/>
              </w:rPr>
              <w:t>BPSK、16-QAM 作为对比或提高项</w:t>
            </w:r>
          </w:p>
        </w:tc>
      </w:tr>
      <w:tr w14:paraId="430AC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14CC2">
            <w:pPr>
              <w:spacing w:after="0"/>
            </w:pPr>
            <w:r>
              <w:rPr>
                <w:sz w:val="18"/>
              </w:rPr>
              <w:t>信道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9A71E">
            <w:pPr>
              <w:spacing w:after="0"/>
            </w:pPr>
            <w:r>
              <w:rPr>
                <w:sz w:val="18"/>
              </w:rPr>
              <w:t>AWGN 必做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9E284">
            <w:pPr>
              <w:spacing w:after="0"/>
            </w:pPr>
            <w:r>
              <w:rPr>
                <w:sz w:val="18"/>
              </w:rPr>
              <w:t>Rayleigh、Rician、多径信道作为提高项</w:t>
            </w:r>
          </w:p>
        </w:tc>
      </w:tr>
      <w:tr w14:paraId="4151F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2AAE5">
            <w:pPr>
              <w:spacing w:after="0"/>
            </w:pPr>
            <w:r>
              <w:rPr>
                <w:sz w:val="18"/>
              </w:rPr>
              <w:t>同步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6F488">
            <w:pPr>
              <w:spacing w:after="0"/>
            </w:pPr>
            <w:r>
              <w:rPr>
                <w:sz w:val="18"/>
              </w:rPr>
              <w:t>必须检测帧起点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6085D">
            <w:pPr>
              <w:spacing w:after="0"/>
            </w:pPr>
            <w:r>
              <w:rPr>
                <w:sz w:val="18"/>
              </w:rPr>
              <w:t>前导相关、匹配滤波、能量检测辅助</w:t>
            </w:r>
          </w:p>
        </w:tc>
      </w:tr>
      <w:tr w14:paraId="270B8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064B7">
            <w:pPr>
              <w:spacing w:after="0"/>
            </w:pPr>
            <w:r>
              <w:rPr>
                <w:sz w:val="18"/>
              </w:rPr>
              <w:t>均衡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9B166">
            <w:pPr>
              <w:spacing w:after="0"/>
            </w:pPr>
            <w:r>
              <w:rPr>
                <w:sz w:val="18"/>
              </w:rPr>
              <w:t>基础系统可不做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5876A">
            <w:pPr>
              <w:spacing w:after="0"/>
            </w:pPr>
            <w:r>
              <w:rPr>
                <w:sz w:val="18"/>
              </w:rPr>
              <w:t>ZF、MMSE 作为提高项</w:t>
            </w:r>
          </w:p>
        </w:tc>
      </w:tr>
      <w:tr w14:paraId="49965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BBB51">
            <w:pPr>
              <w:spacing w:after="0"/>
            </w:pPr>
            <w:r>
              <w:rPr>
                <w:sz w:val="18"/>
              </w:rPr>
              <w:t>OFDM/分集/多址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804DD">
            <w:pPr>
              <w:spacing w:after="0"/>
            </w:pPr>
            <w:r>
              <w:rPr>
                <w:sz w:val="18"/>
              </w:rPr>
              <w:t>基础系统可不做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6ECB0">
            <w:pPr>
              <w:spacing w:after="0"/>
            </w:pPr>
            <w:r>
              <w:rPr>
                <w:sz w:val="18"/>
              </w:rPr>
              <w:t>作为挑战模块或加分模块</w:t>
            </w:r>
          </w:p>
        </w:tc>
      </w:tr>
    </w:tbl>
    <w:p w14:paraId="60B7E90C"/>
    <w:p w14:paraId="33E7C26D">
      <w:pPr>
        <w:pStyle w:val="4"/>
      </w:pPr>
      <w:r>
        <w:t>6.1 基础系统统一验收口径</w:t>
      </w:r>
    </w:p>
    <w:p w14:paraId="462C7B52">
      <w:r>
        <w:t>为保证教师能够统一运行测试集和验证集，基础系统必须采用以下统一口径：</w:t>
      </w:r>
    </w:p>
    <w:tbl>
      <w:tblPr>
        <w:tblStyle w:val="33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75947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E046F">
            <w:pPr>
              <w:spacing w:after="0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w="813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FC066">
            <w:pPr>
              <w:spacing w:after="0"/>
            </w:pPr>
            <w:r>
              <w:rPr>
                <w:b/>
                <w:sz w:val="18"/>
              </w:rPr>
              <w:t>统一要求</w:t>
            </w:r>
          </w:p>
        </w:tc>
      </w:tr>
      <w:tr w14:paraId="082E2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693C1">
            <w:pPr>
              <w:spacing w:after="0"/>
            </w:pPr>
            <w:r>
              <w:rPr>
                <w:sz w:val="18"/>
              </w:rPr>
              <w:t>QPSK 映射</w:t>
            </w:r>
          </w:p>
        </w:tc>
        <w:tc>
          <w:tcPr>
            <w:tcW w:w="81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E98EA">
            <w:pPr>
              <w:spacing w:after="0"/>
            </w:pPr>
            <w:r>
              <w:rPr>
                <w:sz w:val="18"/>
              </w:rPr>
              <w:t>基础系统必须采用 Gray 编码 QPSK：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00 -&gt; (1+j)/sqrt(2)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01 -&gt; (-1+j)/sqrt(2)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11 -&gt; (-1-j)/sqrt(2)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10 -&gt; (1-j)/sqrt(2)</w:t>
            </w:r>
          </w:p>
        </w:tc>
      </w:tr>
      <w:tr w14:paraId="68AFD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C11D5">
            <w:pPr>
              <w:spacing w:after="0"/>
            </w:pPr>
            <w:r>
              <w:rPr>
                <w:sz w:val="18"/>
              </w:rPr>
              <w:t>SNR 定义</w:t>
            </w:r>
          </w:p>
        </w:tc>
        <w:tc>
          <w:tcPr>
            <w:tcW w:w="81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6C8FD">
            <w:pPr>
              <w:spacing w:after="0"/>
            </w:pPr>
            <w:r>
              <w:rPr>
                <w:sz w:val="18"/>
              </w:rPr>
              <w:t>基础系统中 SNR 定义为接收端调制符号平均功率与复高斯噪声平均功率之比，单位 dB；若使用 Eb/N0，必须在 DESIGN.md 和 metrics.json 中说明换算关系。</w:t>
            </w:r>
          </w:p>
        </w:tc>
      </w:tr>
      <w:tr w14:paraId="0B8B8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D0CDB">
            <w:pPr>
              <w:spacing w:after="0"/>
            </w:pPr>
            <w:r>
              <w:rPr>
                <w:sz w:val="18"/>
              </w:rPr>
              <w:t>length 字段</w:t>
            </w:r>
          </w:p>
        </w:tc>
        <w:tc>
          <w:tcPr>
            <w:tcW w:w="81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DE09E">
            <w:pPr>
              <w:spacing w:after="0"/>
            </w:pPr>
            <w:r>
              <w:rPr>
                <w:sz w:val="18"/>
              </w:rPr>
              <w:t>length 字段必须表示源编码后、扰码前的原始 payload bit 数，接收端应使用该长度去除 padding 并恢复 UTF-8 文本。</w:t>
            </w:r>
          </w:p>
        </w:tc>
      </w:tr>
      <w:tr w14:paraId="7F684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2A656">
            <w:pPr>
              <w:spacing w:after="0"/>
            </w:pPr>
            <w:r>
              <w:rPr>
                <w:sz w:val="18"/>
              </w:rPr>
              <w:t>QPSK padding</w:t>
            </w:r>
          </w:p>
        </w:tc>
        <w:tc>
          <w:tcPr>
            <w:tcW w:w="81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9C432">
            <w:pPr>
              <w:spacing w:after="0"/>
            </w:pPr>
            <w:r>
              <w:rPr>
                <w:sz w:val="18"/>
              </w:rPr>
              <w:t>若进入 QPSK 调制的 bit 数不是 2 的整数倍，系统必须在帧尾补 0，并在接收端根据 length 字段去除 padding。</w:t>
            </w:r>
          </w:p>
        </w:tc>
      </w:tr>
      <w:tr w14:paraId="3CA24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1A436">
            <w:pPr>
              <w:spacing w:after="0"/>
            </w:pPr>
            <w:r>
              <w:rPr>
                <w:sz w:val="18"/>
              </w:rPr>
              <w:t>校验字段</w:t>
            </w:r>
          </w:p>
        </w:tc>
        <w:tc>
          <w:tcPr>
            <w:tcW w:w="81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855C3">
            <w:pPr>
              <w:spacing w:after="0"/>
            </w:pPr>
            <w:r>
              <w:rPr>
                <w:sz w:val="18"/>
              </w:rPr>
              <w:t>校验字段至少覆盖原始 payload bytes 或原始 payload bitstream。接收端必须在 metrics.json 中记录 checksum_pass 或 crc_pass。</w:t>
            </w:r>
          </w:p>
        </w:tc>
      </w:tr>
      <w:tr w14:paraId="4E472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FDC8B">
            <w:pPr>
              <w:spacing w:after="0"/>
            </w:pPr>
            <w:r>
              <w:rPr>
                <w:sz w:val="18"/>
              </w:rPr>
              <w:t>同步偏移</w:t>
            </w:r>
          </w:p>
        </w:tc>
        <w:tc>
          <w:tcPr>
            <w:tcW w:w="81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A6E0C">
            <w:pPr>
              <w:spacing w:after="0"/>
            </w:pPr>
            <w:r>
              <w:rPr>
                <w:sz w:val="18"/>
              </w:rPr>
              <w:t>基础系统应能处理 0 到 128 个 QPSK 符号的随机前置偏移。在 SNR &gt;= 12 dB 的 AWGN 信道下，帧起点检测误差应不超过 1 个符号。</w:t>
            </w:r>
          </w:p>
        </w:tc>
      </w:tr>
      <w:tr w14:paraId="4ADF5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F3BB5">
            <w:pPr>
              <w:spacing w:after="0"/>
            </w:pPr>
            <w:r>
              <w:rPr>
                <w:sz w:val="18"/>
              </w:rPr>
              <w:t>公开基础通过条件</w:t>
            </w:r>
          </w:p>
        </w:tc>
        <w:tc>
          <w:tcPr>
            <w:tcW w:w="81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B21A8">
            <w:pPr>
              <w:spacing w:after="0"/>
            </w:pPr>
            <w:r>
              <w:rPr>
                <w:sz w:val="18"/>
              </w:rPr>
              <w:t>SNR &gt;= 12 dB、AWGN、固定 seed 条件下，received.txt 必须与 Test.txt 完全一致。</w:t>
            </w:r>
          </w:p>
        </w:tc>
      </w:tr>
      <w:tr w14:paraId="1B6E1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560D9">
            <w:pPr>
              <w:spacing w:after="0"/>
            </w:pPr>
            <w:r>
              <w:rPr>
                <w:sz w:val="18"/>
              </w:rPr>
              <w:t>低 SNR 行为</w:t>
            </w:r>
          </w:p>
        </w:tc>
        <w:tc>
          <w:tcPr>
            <w:tcW w:w="81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01CB4">
            <w:pPr>
              <w:spacing w:after="0"/>
            </w:pPr>
            <w:r>
              <w:rPr>
                <w:sz w:val="18"/>
              </w:rPr>
              <w:t>较低 SNR 条件下不强制完全一致，但系统不得崩溃，必须输出 BER、FER、text_match_rate 和失败原因或校验失败标记。</w:t>
            </w:r>
          </w:p>
        </w:tc>
      </w:tr>
    </w:tbl>
    <w:p w14:paraId="38EAC360"/>
    <w:p w14:paraId="5971A7B2">
      <w:pPr>
        <w:pStyle w:val="4"/>
      </w:pPr>
      <w:r>
        <w:t>6.2 metrics.json 最低字段</w:t>
      </w:r>
    </w:p>
    <w:p w14:paraId="1B77769F">
      <w:r>
        <w:t>系统必须生成 results/metrics.json，且至少包含以下字段：</w:t>
      </w:r>
    </w:p>
    <w:p w14:paraId="0CCA218E"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"snr_db": 12,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"seed": 2026,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"modulation": "qpsk",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"channel": "awgn",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"payload_bits": 2400,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"ber": 0.0,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"fer": 0.0,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"text_match_rate": 1.0,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"checksum_pass": true,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"sync_start_index": 25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294C647B">
      <w:pPr>
        <w:pStyle w:val="3"/>
      </w:pPr>
      <w:r>
        <w:t>7. 分级要求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11CD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D3035">
            <w:pPr>
              <w:spacing w:after="0"/>
            </w:pPr>
            <w:r>
              <w:rPr>
                <w:b/>
                <w:sz w:val="18"/>
              </w:rPr>
              <w:t>等级</w:t>
            </w:r>
          </w:p>
        </w:tc>
        <w:tc>
          <w:tcPr>
            <w:tcW w:w="14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BAD12">
            <w:pPr>
              <w:spacing w:after="0"/>
            </w:pPr>
            <w:r>
              <w:rPr>
                <w:b/>
                <w:sz w:val="18"/>
              </w:rPr>
              <w:t>得分上限</w:t>
            </w:r>
          </w:p>
        </w:tc>
        <w:tc>
          <w:tcPr>
            <w:tcW w:w="583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2E5BB">
            <w:pPr>
              <w:spacing w:after="0"/>
            </w:pPr>
            <w:r>
              <w:rPr>
                <w:b/>
                <w:sz w:val="18"/>
              </w:rPr>
              <w:t>要求</w:t>
            </w:r>
          </w:p>
        </w:tc>
      </w:tr>
      <w:tr w14:paraId="07FCE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C5BF3">
            <w:pPr>
              <w:spacing w:after="0"/>
            </w:pPr>
            <w:r>
              <w:rPr>
                <w:sz w:val="18"/>
              </w:rPr>
              <w:t>Level 1 基础必做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E95A7">
            <w:pPr>
              <w:spacing w:after="0"/>
            </w:pPr>
            <w:r>
              <w:rPr>
                <w:sz w:val="18"/>
              </w:rPr>
              <w:t>70</w:t>
            </w:r>
          </w:p>
        </w:tc>
        <w:tc>
          <w:tcPr>
            <w:tcW w:w="58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7265F">
            <w:pPr>
              <w:spacing w:after="0"/>
            </w:pPr>
            <w:r>
              <w:rPr>
                <w:sz w:val="18"/>
              </w:rPr>
              <w:t>跑通端到端系统；实现 QPSK、AWGN、帧同步、信道编码、文件恢复；输出基本性能指标。</w:t>
            </w:r>
          </w:p>
        </w:tc>
      </w:tr>
      <w:tr w14:paraId="789C5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011DC">
            <w:pPr>
              <w:spacing w:after="0"/>
            </w:pPr>
            <w:r>
              <w:rPr>
                <w:sz w:val="18"/>
              </w:rPr>
              <w:t>Level 2 完整系统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E2714">
            <w:pPr>
              <w:spacing w:after="0"/>
            </w:pPr>
            <w:r>
              <w:rPr>
                <w:sz w:val="18"/>
              </w:rPr>
              <w:t>85</w:t>
            </w:r>
          </w:p>
        </w:tc>
        <w:tc>
          <w:tcPr>
            <w:tcW w:w="58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51736">
            <w:pPr>
              <w:spacing w:after="0"/>
            </w:pPr>
            <w:r>
              <w:rPr>
                <w:sz w:val="18"/>
              </w:rPr>
              <w:t>在 Level 1 基础上增加扰码或加密、BER-SNR 曲线、星座图、同步峰值图、mock 测试报告和设计修订记录。</w:t>
            </w:r>
          </w:p>
        </w:tc>
      </w:tr>
      <w:tr w14:paraId="18AA3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79D66">
            <w:pPr>
              <w:spacing w:after="0"/>
            </w:pPr>
            <w:r>
              <w:rPr>
                <w:sz w:val="18"/>
              </w:rPr>
              <w:t>Level 3 提高模块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C5487">
            <w:pPr>
              <w:spacing w:after="0"/>
            </w:pPr>
            <w:r>
              <w:rPr>
                <w:sz w:val="18"/>
              </w:rPr>
              <w:t>100</w:t>
            </w:r>
          </w:p>
        </w:tc>
        <w:tc>
          <w:tcPr>
            <w:tcW w:w="58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65A8D">
            <w:pPr>
              <w:spacing w:after="0"/>
            </w:pPr>
            <w:r>
              <w:rPr>
                <w:sz w:val="18"/>
              </w:rPr>
              <w:t>任选 Rayleigh 信道、均衡、OFDM、分集、卷积码 Viterbi、自适应调制、图形化界面等高级模块。</w:t>
            </w:r>
          </w:p>
        </w:tc>
      </w:tr>
    </w:tbl>
    <w:p w14:paraId="79EA0B5A"/>
    <w:p w14:paraId="47C21670">
      <w:pPr>
        <w:pStyle w:val="3"/>
      </w:pPr>
      <w:r>
        <w:t>8. 工程流程要求</w:t>
      </w:r>
    </w:p>
    <w:p w14:paraId="6A0947B3">
      <w:r>
        <w:t>学生不得直接跳到最终代码生成，必须按以下工程流程完成项目：</w:t>
      </w:r>
    </w:p>
    <w:p w14:paraId="0A2B0A50">
      <w:pPr>
        <w:pStyle w:val="14"/>
      </w:pPr>
      <w:r>
        <w:t>阅读教师 PRD，生成 DESIGN.md，说明系统架构、模块接口、算法选择、关键参数和预期风险。</w:t>
      </w:r>
    </w:p>
    <w:p w14:paraId="2106CD25">
      <w:pPr>
        <w:pStyle w:val="14"/>
      </w:pPr>
      <w:r>
        <w:t>阅读教师公开的 20% 测试案例，生成 TEST_PLAN.md。</w:t>
      </w:r>
    </w:p>
    <w:p w14:paraId="1C1D1513">
      <w:pPr>
        <w:pStyle w:val="14"/>
      </w:pPr>
      <w:r>
        <w:t>进行 mock 测试，验证设计文档中的接口、帧结构、同步流程和端到端流程是否可行。</w:t>
      </w:r>
    </w:p>
    <w:p w14:paraId="6D2EFBBA">
      <w:pPr>
        <w:pStyle w:val="14"/>
      </w:pPr>
      <w:r>
        <w:t>根据 mock 测试结果修订 DESIGN.md，并在 MOCK_TEST_REPORT.md 中说明发现的问题和调整内容。</w:t>
      </w:r>
    </w:p>
    <w:p w14:paraId="15726D93">
      <w:pPr>
        <w:pStyle w:val="14"/>
      </w:pPr>
      <w:r>
        <w:t>在设计文档稳定后，使用 AI 辅助生成和完善系统代码。</w:t>
      </w:r>
    </w:p>
    <w:p w14:paraId="09C66D8A">
      <w:pPr>
        <w:pStyle w:val="14"/>
      </w:pPr>
      <w:r>
        <w:t>运行公开测试、自测和端到端实验，输出 received.txt、metrics.json 和图表。</w:t>
      </w:r>
    </w:p>
    <w:p w14:paraId="30A0E2F3">
      <w:pPr>
        <w:pStyle w:val="14"/>
      </w:pPr>
      <w:r>
        <w:t>提交 AI_LOG.md，记录关键 prompt、AI 生</w:t>
      </w:r>
      <w:bookmarkStart w:id="0" w:name="_GoBack"/>
      <w:bookmarkEnd w:id="0"/>
      <w:r>
        <w:t>成内容、人工修改内容和调试过程。</w:t>
      </w:r>
    </w:p>
    <w:p w14:paraId="6DC21B7F">
      <w:pPr>
        <w:pStyle w:val="3"/>
      </w:pPr>
      <w:r>
        <w:t>9. 教师公开测试案例边界</w:t>
      </w:r>
    </w:p>
    <w:p w14:paraId="292B8D3B">
      <w:r>
        <w:t>教师将提供测试集作为公开测试案例，用于帮助学生理解需求、验证设计和调整实现。测试集建议覆盖基础正确性，不覆盖全部鲁棒性：</w:t>
      </w:r>
    </w:p>
    <w:p w14:paraId="2F793DFD">
      <w:pPr>
        <w:pStyle w:val="16"/>
      </w:pPr>
      <w:r>
        <w:t>Test.txt 能正确读入并转换为 bitstream。</w:t>
      </w:r>
    </w:p>
    <w:p w14:paraId="3F33CDF5">
      <w:pPr>
        <w:pStyle w:val="16"/>
      </w:pPr>
      <w:r>
        <w:t>bitstream 能恢复为原 UTF-8 文本。</w:t>
      </w:r>
    </w:p>
    <w:p w14:paraId="7BEEE905">
      <w:pPr>
        <w:pStyle w:val="16"/>
      </w:pPr>
      <w:r>
        <w:t>帧结构能正确封装和解析。</w:t>
      </w:r>
    </w:p>
    <w:p w14:paraId="70265355">
      <w:pPr>
        <w:pStyle w:val="16"/>
      </w:pPr>
      <w:r>
        <w:t>QPSK 在无噪声或低噪声 AWGN 条件下能恢复文本。</w:t>
      </w:r>
    </w:p>
    <w:p w14:paraId="0573214F">
      <w:pPr>
        <w:pStyle w:val="16"/>
      </w:pPr>
      <w:r>
        <w:t>AWGN 信道在固定随机种子下输出可复现。</w:t>
      </w:r>
    </w:p>
    <w:p w14:paraId="5FA93F15">
      <w:pPr>
        <w:pStyle w:val="16"/>
      </w:pPr>
      <w:r>
        <w:t>同步模块能检测简单前导偏移。</w:t>
      </w:r>
    </w:p>
    <w:p w14:paraId="39A0BF66">
      <w:pPr>
        <w:pStyle w:val="16"/>
      </w:pPr>
      <w:r>
        <w:t>端到端运行能生成 received.txt、metrics.json 和至少两张图表。</w:t>
      </w:r>
    </w:p>
    <w:p w14:paraId="2936C1D1">
      <w:r>
        <w:t>公开测试不覆盖全部隐藏场景。学生不得针对公开测试硬编码输入、输出或中间结果。</w:t>
      </w:r>
    </w:p>
    <w:p w14:paraId="4C0FFD5D">
      <w:pPr>
        <w:pStyle w:val="3"/>
      </w:pPr>
      <w:r>
        <w:t>10. 验证集与最终验收要求</w:t>
      </w:r>
    </w:p>
    <w:p w14:paraId="695CF9E0">
      <w:r>
        <w:t>教师保留验证集作为隐藏测试案例，用于最终验收。验证集可包括：</w:t>
      </w:r>
    </w:p>
    <w:p w14:paraId="4004E0F2">
      <w:pPr>
        <w:pStyle w:val="16"/>
      </w:pPr>
      <w:r>
        <w:t>不同内容的中文 UTF-8 文本。</w:t>
      </w:r>
    </w:p>
    <w:p w14:paraId="7D00ECBE">
      <w:pPr>
        <w:pStyle w:val="16"/>
      </w:pPr>
      <w:r>
        <w:t>不同长度的输入文本。</w:t>
      </w:r>
    </w:p>
    <w:p w14:paraId="0DDFFAED">
      <w:pPr>
        <w:pStyle w:val="16"/>
      </w:pPr>
      <w:r>
        <w:t>不同 SNR 和固定随机种子。</w:t>
      </w:r>
    </w:p>
    <w:p w14:paraId="5428C1A1">
      <w:pPr>
        <w:pStyle w:val="16"/>
      </w:pPr>
      <w:r>
        <w:t>随机帧起点偏移。</w:t>
      </w:r>
    </w:p>
    <w:p w14:paraId="64352DCE">
      <w:pPr>
        <w:pStyle w:val="16"/>
      </w:pPr>
      <w:r>
        <w:t>较高噪声下的恢复率门限。</w:t>
      </w:r>
    </w:p>
    <w:p w14:paraId="27D35247">
      <w:pPr>
        <w:pStyle w:val="16"/>
      </w:pPr>
      <w:r>
        <w:t>不同调制对比或扩展模块检查。</w:t>
      </w:r>
    </w:p>
    <w:p w14:paraId="65590D23">
      <w:pPr>
        <w:pStyle w:val="16"/>
      </w:pPr>
      <w:r>
        <w:t>异常输入、缺失文件、参数错误等鲁棒性检查。</w:t>
      </w:r>
    </w:p>
    <w:p w14:paraId="7B079197">
      <w:pPr>
        <w:pStyle w:val="16"/>
      </w:pPr>
      <w:r>
        <w:t>检测是否存在硬编码公开测试样例的行为。</w:t>
      </w:r>
    </w:p>
    <w:p w14:paraId="5F7CC1F4">
      <w:r>
        <w:t>建议测试集约占总案例的 20%，用于学生调试和设计修订；验证集约占总案例的 80%，用于教师最终评分。</w:t>
      </w:r>
    </w:p>
    <w:p w14:paraId="407E7D44">
      <w:pPr>
        <w:pStyle w:val="4"/>
      </w:pPr>
      <w:r>
        <w:t>10.1 统一自动验收入口</w:t>
      </w:r>
    </w:p>
    <w:p w14:paraId="7ED643B4">
      <w:r>
        <w:t>基础系统必须支持以下统一命令行入口：</w:t>
      </w:r>
    </w:p>
    <w:p w14:paraId="43F58330">
      <w:r>
        <w:rPr>
          <w:rFonts w:ascii="Consolas" w:hAnsi="Consolas"/>
          <w:sz w:val="18"/>
        </w:rPr>
        <w:t>python main.py --input Test.txt --output results/received.txt --snr 12 --seed 2026 --mod qpsk --channel awgn</w:t>
      </w:r>
    </w:p>
    <w:p w14:paraId="7A290E45">
      <w:r>
        <w:t>测试集基础用例通过条件：</w:t>
      </w:r>
    </w:p>
    <w:p w14:paraId="297E393C">
      <w:pPr>
        <w:pStyle w:val="14"/>
      </w:pPr>
      <w:r>
        <w:t>程序正常退出。</w:t>
      </w:r>
    </w:p>
    <w:p w14:paraId="1CD8117D">
      <w:pPr>
        <w:pStyle w:val="14"/>
      </w:pPr>
      <w:r>
        <w:t>生成 results/received.txt。</w:t>
      </w:r>
    </w:p>
    <w:p w14:paraId="6EDF9494">
      <w:pPr>
        <w:pStyle w:val="14"/>
      </w:pPr>
      <w:r>
        <w:t>生成 results/metrics.json。</w:t>
      </w:r>
    </w:p>
    <w:p w14:paraId="69982778">
      <w:pPr>
        <w:pStyle w:val="14"/>
      </w:pPr>
      <w:r>
        <w:t>在 SNR &gt;= 12 dB、AWGN、seed 固定条件下，received.txt 与 Test.txt 完全一致。</w:t>
      </w:r>
    </w:p>
    <w:p w14:paraId="3F3BE355">
      <w:pPr>
        <w:pStyle w:val="14"/>
      </w:pPr>
      <w:r>
        <w:t>metrics.json 至少包含 snr_db、seed、modulation、channel、payload_bits、ber、fer、text_match_rate、checksum_pass、sync_start_index。</w:t>
      </w:r>
    </w:p>
    <w:p w14:paraId="3DBA2E40">
      <w:pPr>
        <w:pStyle w:val="14"/>
      </w:pPr>
      <w:r>
        <w:t>至少生成 constellation.png、ber_curve.png、sync_peak.png 中两项。</w:t>
      </w:r>
    </w:p>
    <w:p w14:paraId="148054B3">
      <w:pPr>
        <w:pStyle w:val="3"/>
      </w:pPr>
      <w:r>
        <w:t>11. 学生提交物</w:t>
      </w:r>
    </w:p>
    <w:p w14:paraId="25DFEB55">
      <w:r>
        <w:t>学生最终提交的项目目录建议如下：</w:t>
      </w:r>
    </w:p>
    <w:p w14:paraId="3E30CB30">
      <w:r>
        <w:rPr>
          <w:rFonts w:ascii="Consolas" w:hAnsi="Consolas"/>
          <w:sz w:val="18"/>
        </w:rPr>
        <w:t>wireless-final-project/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PRD.md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DESIGN.md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TEST_PLAN.md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MOCK_TEST_REPORT.md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AI_LOG.md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Test.txt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main.py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src/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tests/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results/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received.txt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metrics.json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constellation.png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ber_curve.png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sync_peak.png</w:t>
      </w:r>
    </w:p>
    <w:p w14:paraId="5E643FB5">
      <w:pPr>
        <w:pStyle w:val="3"/>
      </w:pPr>
      <w:r>
        <w:t>12. GitHub 提交与公开验收流程</w:t>
      </w:r>
    </w:p>
    <w:p w14:paraId="0ACD1FD0">
      <w:r>
        <w:t>本项目不使用 GitHub Classroom。学生需要采用与课程实验相同的 GitHub Fork + Pull Request 工作流提交项目。</w:t>
      </w:r>
    </w:p>
    <w:tbl>
      <w:tblPr>
        <w:tblStyle w:val="33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2B74E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E38A4">
            <w:pPr>
              <w:spacing w:after="0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w="79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430BA">
            <w:pPr>
              <w:spacing w:after="0"/>
            </w:pPr>
            <w:r>
              <w:rPr>
                <w:b/>
                <w:sz w:val="18"/>
              </w:rPr>
              <w:t>要求</w:t>
            </w:r>
          </w:p>
        </w:tc>
      </w:tr>
      <w:tr w14:paraId="71CAE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34C28">
            <w:pPr>
              <w:spacing w:after="0"/>
            </w:pPr>
            <w:r>
              <w:rPr>
                <w:sz w:val="18"/>
              </w:rPr>
              <w:t>教师仓库</w:t>
            </w:r>
          </w:p>
        </w:tc>
        <w:tc>
          <w:tcPr>
            <w:tcW w:w="79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14F1D">
            <w:pPr>
              <w:spacing w:after="0"/>
            </w:pPr>
            <w:r>
              <w:rPr>
                <w:sz w:val="18"/>
              </w:rPr>
              <w:t>https://github.com/jwentong/wireless-final-project-template</w:t>
            </w:r>
          </w:p>
        </w:tc>
      </w:tr>
      <w:tr w14:paraId="0E799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8E083">
            <w:pPr>
              <w:spacing w:after="0"/>
            </w:pPr>
            <w:r>
              <w:rPr>
                <w:sz w:val="18"/>
              </w:rPr>
              <w:t>提交方式</w:t>
            </w:r>
          </w:p>
        </w:tc>
        <w:tc>
          <w:tcPr>
            <w:tcW w:w="79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4FEAB">
            <w:pPr>
              <w:spacing w:after="0"/>
            </w:pPr>
            <w:r>
              <w:rPr>
                <w:sz w:val="18"/>
              </w:rPr>
              <w:t>学生 Fork 教师仓库到个人 GitHub 账号，在个人 Fork 中完成项目，然后向教师原仓库创建 Pull Request。</w:t>
            </w:r>
          </w:p>
        </w:tc>
      </w:tr>
      <w:tr w14:paraId="60C4A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B9A07">
            <w:pPr>
              <w:spacing w:after="0"/>
            </w:pPr>
            <w:r>
              <w:rPr>
                <w:sz w:val="18"/>
              </w:rPr>
              <w:t>PR 标题格式</w:t>
            </w:r>
          </w:p>
        </w:tc>
        <w:tc>
          <w:tcPr>
            <w:tcW w:w="79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8E341">
            <w:pPr>
              <w:spacing w:after="0"/>
            </w:pPr>
            <w:r>
              <w:rPr>
                <w:sz w:val="18"/>
              </w:rPr>
              <w:t>学号-姓名-无线通信期末项目，例如：2023123456-张三-无线通信期末项目。</w:t>
            </w:r>
          </w:p>
        </w:tc>
      </w:tr>
      <w:tr w14:paraId="1F2F0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D03B7">
            <w:pPr>
              <w:spacing w:after="0"/>
            </w:pPr>
            <w:r>
              <w:rPr>
                <w:sz w:val="18"/>
              </w:rPr>
              <w:t>身份信息</w:t>
            </w:r>
          </w:p>
        </w:tc>
        <w:tc>
          <w:tcPr>
            <w:tcW w:w="79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49696">
            <w:pPr>
              <w:spacing w:after="0"/>
            </w:pPr>
            <w:r>
              <w:rPr>
                <w:sz w:val="18"/>
              </w:rPr>
              <w:t>创建 Pull Request 时必须填写学号、姓名、GitHub 用户名。</w:t>
            </w:r>
          </w:p>
        </w:tc>
      </w:tr>
      <w:tr w14:paraId="3EAD3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F4E77">
            <w:pPr>
              <w:spacing w:after="0"/>
            </w:pPr>
            <w:r>
              <w:rPr>
                <w:sz w:val="18"/>
              </w:rPr>
              <w:t>仓库信息</w:t>
            </w:r>
          </w:p>
        </w:tc>
        <w:tc>
          <w:tcPr>
            <w:tcW w:w="79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600C8">
            <w:pPr>
              <w:spacing w:after="0"/>
            </w:pPr>
            <w:r>
              <w:rPr>
                <w:sz w:val="18"/>
              </w:rPr>
              <w:t>创建 Pull Request 时必须填写学生 Fork 仓库地址和提交分支。PR 编号由 GitHub 自动生成，学生可创建后补填。</w:t>
            </w:r>
          </w:p>
        </w:tc>
      </w:tr>
      <w:tr w14:paraId="62D30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F0876">
            <w:pPr>
              <w:spacing w:after="0"/>
            </w:pPr>
            <w:r>
              <w:rPr>
                <w:sz w:val="18"/>
              </w:rPr>
              <w:t>提交清单</w:t>
            </w:r>
          </w:p>
        </w:tc>
        <w:tc>
          <w:tcPr>
            <w:tcW w:w="79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CB4A8">
            <w:pPr>
              <w:spacing w:after="0"/>
            </w:pPr>
            <w:r>
              <w:rPr>
                <w:sz w:val="18"/>
              </w:rPr>
              <w:t>PR 模板中必须勾选 DESIGN.md、TEST_PLAN.md、MOCK_TEST_REPORT.md、AI_LOG.md、main.py、src/、tests/、results/ 等完成情况。</w:t>
            </w:r>
          </w:p>
        </w:tc>
      </w:tr>
      <w:tr w14:paraId="0BB06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B6D22">
            <w:pPr>
              <w:spacing w:after="0"/>
            </w:pPr>
            <w:r>
              <w:rPr>
                <w:sz w:val="18"/>
              </w:rPr>
              <w:t>自动公开验收</w:t>
            </w:r>
          </w:p>
        </w:tc>
        <w:tc>
          <w:tcPr>
            <w:tcW w:w="79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2327C">
            <w:pPr>
              <w:spacing w:after="0"/>
            </w:pPr>
            <w:r>
              <w:rPr>
                <w:sz w:val="18"/>
              </w:rPr>
              <w:t>Pull Request 创建或更新后，教师仓库的 GitHub Actions 会自动运行 public_tests，并在 Actions Summary 或 PR 评论中显示公开测试结果。</w:t>
            </w:r>
          </w:p>
        </w:tc>
      </w:tr>
      <w:tr w14:paraId="12AE8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1A5BC">
            <w:pPr>
              <w:spacing w:after="0"/>
            </w:pPr>
            <w:r>
              <w:rPr>
                <w:sz w:val="18"/>
              </w:rPr>
              <w:t>自动记录</w:t>
            </w:r>
          </w:p>
        </w:tc>
        <w:tc>
          <w:tcPr>
            <w:tcW w:w="79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8401A">
            <w:pPr>
              <w:spacing w:after="0"/>
            </w:pPr>
            <w:r>
              <w:rPr>
                <w:sz w:val="18"/>
              </w:rPr>
              <w:t>教师可通过 GitHub Pull Request 元数据自动导出 students.csv，记录学号、姓名、GitHub 用户名、学生 Fork 仓库地址、提交分支和 PR 编号。</w:t>
            </w:r>
          </w:p>
        </w:tc>
      </w:tr>
      <w:tr w14:paraId="2B97C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0DC3A">
            <w:pPr>
              <w:spacing w:after="0"/>
            </w:pPr>
            <w:r>
              <w:rPr>
                <w:sz w:val="18"/>
              </w:rPr>
              <w:t>最终验收</w:t>
            </w:r>
          </w:p>
        </w:tc>
        <w:tc>
          <w:tcPr>
            <w:tcW w:w="79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54707">
            <w:pPr>
              <w:spacing w:after="0"/>
            </w:pPr>
            <w:r>
              <w:rPr>
                <w:sz w:val="18"/>
              </w:rPr>
              <w:t>公开测试只作为基础检查。教师还将使用隐藏验证集、文档检查和必要的人工复核进行最终评分。</w:t>
            </w:r>
          </w:p>
        </w:tc>
      </w:tr>
    </w:tbl>
    <w:p w14:paraId="53F50C2B"/>
    <w:p w14:paraId="7AD06FFA">
      <w:r>
        <w:t>学生提交步骤如下：</w:t>
      </w:r>
    </w:p>
    <w:p w14:paraId="001CC5A0">
      <w:pPr>
        <w:pStyle w:val="14"/>
      </w:pPr>
      <w:r>
        <w:t>访问教师仓库 https://github.com/jwentong/wireless-final-project-template。</w:t>
      </w:r>
    </w:p>
    <w:p w14:paraId="5CADC666">
      <w:pPr>
        <w:pStyle w:val="14"/>
      </w:pPr>
      <w:r>
        <w:t>点击 Fork，将仓库复制到自己的 GitHub 账号。</w:t>
      </w:r>
    </w:p>
    <w:p w14:paraId="4A0FAECF">
      <w:pPr>
        <w:pStyle w:val="14"/>
      </w:pPr>
      <w:r>
        <w:t>Clone 自己 Fork 后的仓库到本地。</w:t>
      </w:r>
    </w:p>
    <w:p w14:paraId="48043E7B">
      <w:pPr>
        <w:pStyle w:val="14"/>
      </w:pPr>
      <w:r>
        <w:t>按照 PRD 完成设计文档、mock 测试报告、AI_LOG 和系统代码。</w:t>
      </w:r>
    </w:p>
    <w:p w14:paraId="5109CED8">
      <w:pPr>
        <w:pStyle w:val="14"/>
      </w:pPr>
      <w:r>
        <w:t>在本地运行 pytest public_tests -q，尽量通过公开测试。</w:t>
      </w:r>
    </w:p>
    <w:p w14:paraId="0E73725A">
      <w:pPr>
        <w:pStyle w:val="14"/>
      </w:pPr>
      <w:r>
        <w:t>将代码 push 到自己的 Fork 仓库。</w:t>
      </w:r>
    </w:p>
    <w:p w14:paraId="41D18A75">
      <w:pPr>
        <w:pStyle w:val="14"/>
      </w:pPr>
      <w:r>
        <w:t>从自己的 Fork 向教师原仓库 main 分支创建 Pull Request。</w:t>
      </w:r>
    </w:p>
    <w:p w14:paraId="56C78F0B">
      <w:pPr>
        <w:pStyle w:val="14"/>
      </w:pPr>
      <w:r>
        <w:t>在 PR 模板中填写学号、姓名、GitHub 用户名、Fork 仓库地址、提交分支和提交清单。</w:t>
      </w:r>
    </w:p>
    <w:p w14:paraId="1B035A9E">
      <w:pPr>
        <w:pStyle w:val="14"/>
      </w:pPr>
      <w:r>
        <w:t>查看 GitHub Actions 结果，根据公开测试失败信息继续修改并 push。</w:t>
      </w:r>
    </w:p>
    <w:p w14:paraId="1604BA67">
      <w:pPr>
        <w:pStyle w:val="4"/>
      </w:pPr>
      <w:r>
        <w:t>12.1 Pull Request 信息填写要求</w:t>
      </w:r>
    </w:p>
    <w:p w14:paraId="6394646D">
      <w:r>
        <w:t>学生创建 Pull Request 时，必须按照仓库中的 PR 模板填写个人身份和提交信息。这些信息将用于教师后续自动整理学生名单、定位学生仓库并运行隐藏验证集。</w:t>
      </w:r>
    </w:p>
    <w:tbl>
      <w:tblPr>
        <w:tblStyle w:val="33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23508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7AEDB">
            <w:pPr>
              <w:spacing w:after="0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7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ABD90">
            <w:pPr>
              <w:spacing w:after="0"/>
            </w:pPr>
            <w:r>
              <w:rPr>
                <w:b/>
                <w:sz w:val="18"/>
              </w:rPr>
              <w:t>填写要求</w:t>
            </w:r>
          </w:p>
        </w:tc>
      </w:tr>
      <w:tr w14:paraId="540B5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8C598">
            <w:pPr>
              <w:spacing w:after="0"/>
            </w:pPr>
            <w:r>
              <w:rPr>
                <w:sz w:val="18"/>
              </w:rPr>
              <w:t>Student ID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530E4">
            <w:pPr>
              <w:spacing w:after="0"/>
            </w:pPr>
            <w:r>
              <w:rPr>
                <w:sz w:val="18"/>
              </w:rPr>
              <w:t>填写本人学号，必须与课程名单一致。</w:t>
            </w:r>
          </w:p>
        </w:tc>
      </w:tr>
      <w:tr w14:paraId="57FED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A8940">
            <w:pPr>
              <w:spacing w:after="0"/>
            </w:pPr>
            <w:r>
              <w:rPr>
                <w:sz w:val="18"/>
              </w:rPr>
              <w:t>Name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95708">
            <w:pPr>
              <w:spacing w:after="0"/>
            </w:pPr>
            <w:r>
              <w:rPr>
                <w:sz w:val="18"/>
              </w:rPr>
              <w:t>填写本人中文姓名，必须与课程名单一致。</w:t>
            </w:r>
          </w:p>
        </w:tc>
      </w:tr>
      <w:tr w14:paraId="24C0F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A9A7F">
            <w:pPr>
              <w:spacing w:after="0"/>
            </w:pPr>
            <w:r>
              <w:rPr>
                <w:sz w:val="18"/>
              </w:rPr>
              <w:t>GitHub username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8FB85">
            <w:pPr>
              <w:spacing w:after="0"/>
            </w:pPr>
            <w:r>
              <w:rPr>
                <w:sz w:val="18"/>
              </w:rPr>
              <w:t>填写本人 GitHub 用户名。</w:t>
            </w:r>
          </w:p>
        </w:tc>
      </w:tr>
      <w:tr w14:paraId="30F13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0AE7C">
            <w:pPr>
              <w:spacing w:after="0"/>
            </w:pPr>
            <w:r>
              <w:rPr>
                <w:sz w:val="18"/>
              </w:rPr>
              <w:t>Fork repository URL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D361D">
            <w:pPr>
              <w:spacing w:after="0"/>
            </w:pPr>
            <w:r>
              <w:rPr>
                <w:sz w:val="18"/>
              </w:rPr>
              <w:t>填写自己 Fork 后的仓库地址，例如 https://github.com/&lt;username&gt;/wireless-final-project-template.git。</w:t>
            </w:r>
          </w:p>
        </w:tc>
      </w:tr>
      <w:tr w14:paraId="4CAB3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D31A2">
            <w:pPr>
              <w:spacing w:after="0"/>
            </w:pPr>
            <w:r>
              <w:rPr>
                <w:sz w:val="18"/>
              </w:rPr>
              <w:t>Branch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E74E0">
            <w:pPr>
              <w:spacing w:after="0"/>
            </w:pPr>
            <w:r>
              <w:rPr>
                <w:sz w:val="18"/>
              </w:rPr>
              <w:t>填写提交分支，默认通常为 main。</w:t>
            </w:r>
          </w:p>
        </w:tc>
      </w:tr>
      <w:tr w14:paraId="31891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CFFCB">
            <w:pPr>
              <w:spacing w:after="0"/>
            </w:pPr>
            <w:r>
              <w:rPr>
                <w:sz w:val="18"/>
              </w:rPr>
              <w:t>PR number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1D0A4">
            <w:pPr>
              <w:spacing w:after="0"/>
            </w:pPr>
            <w:r>
              <w:rPr>
                <w:sz w:val="18"/>
              </w:rPr>
              <w:t>GitHub 创建 Pull Request 后自动生成；学生可先留空，创建后补填。</w:t>
            </w:r>
          </w:p>
        </w:tc>
      </w:tr>
      <w:tr w14:paraId="1B9FD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BC2A5">
            <w:pPr>
              <w:spacing w:after="0"/>
            </w:pPr>
            <w:r>
              <w:rPr>
                <w:sz w:val="18"/>
              </w:rPr>
              <w:t>Checklist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19F43">
            <w:pPr>
              <w:spacing w:after="0"/>
            </w:pPr>
            <w:r>
              <w:rPr>
                <w:sz w:val="18"/>
              </w:rPr>
              <w:t>逐项勾选是否已完成 DESIGN.md、TEST_PLAN.md、MOCK_TEST_REPORT.md、AI_LOG.md、main.py、src/、tests/、results/ 等提交物。</w:t>
            </w:r>
          </w:p>
        </w:tc>
      </w:tr>
    </w:tbl>
    <w:p w14:paraId="7D987E31"/>
    <w:p w14:paraId="4971B91B">
      <w:pPr>
        <w:pStyle w:val="4"/>
      </w:pPr>
      <w:r>
        <w:t>12.2 教师自动记录与隐藏验收</w:t>
      </w:r>
    </w:p>
    <w:p w14:paraId="7D64C878">
      <w:r>
        <w:t>教师端将使用私有评分仓库 wireless-final-project-grader 进行隐藏验收。截止后，教师可从 GitHub Pull Request 自动导出 students.csv。该文件记录每位学生的学号、姓名、GitHub 用户名、Fork 仓库地址、提交分支和 PR 编号。</w:t>
      </w:r>
    </w:p>
    <w:p w14:paraId="24DA1F52">
      <w:r>
        <w:t>自动导出优先使用学生在 PR 模板中填写的信息；若学生漏填部分字段，教师脚本会尝试从 GitHub PR 元数据补全：</w:t>
      </w:r>
    </w:p>
    <w:p w14:paraId="291CAF46">
      <w:pPr>
        <w:pStyle w:val="16"/>
      </w:pPr>
      <w:r>
        <w:t>GitHub 用户名：来自 PR author。</w:t>
      </w:r>
    </w:p>
    <w:p w14:paraId="51363E9A">
      <w:pPr>
        <w:pStyle w:val="16"/>
      </w:pPr>
      <w:r>
        <w:t>Fork 仓库地址：来自 PR head repository clone URL。</w:t>
      </w:r>
    </w:p>
    <w:p w14:paraId="7B6FAD18">
      <w:pPr>
        <w:pStyle w:val="16"/>
      </w:pPr>
      <w:r>
        <w:t>提交分支：来自 PR head branch。</w:t>
      </w:r>
    </w:p>
    <w:p w14:paraId="7FEB5460">
      <w:pPr>
        <w:pStyle w:val="16"/>
      </w:pPr>
      <w:r>
        <w:t>PR 编号：来自 GitHub PR number。</w:t>
      </w:r>
    </w:p>
    <w:p w14:paraId="42206FD8">
      <w:r>
        <w:t>教师隐藏验收流程如下：</w:t>
      </w:r>
    </w:p>
    <w:p w14:paraId="615212DA">
      <w:pPr>
        <w:pStyle w:val="14"/>
      </w:pPr>
      <w:r>
        <w:t>截止后，教师在私有评分仓库 wireless-final-project-grader 中手动触发 hidden-validation workflow，或本地运行评分脚本。</w:t>
      </w:r>
    </w:p>
    <w:p w14:paraId="74C007E6">
      <w:pPr>
        <w:pStyle w:val="14"/>
      </w:pPr>
      <w:r>
        <w:t>评分脚本从教师模板仓库的 Pull Request 列表自动导出 students.csv。</w:t>
      </w:r>
    </w:p>
    <w:p w14:paraId="035E83F1">
      <w:pPr>
        <w:pStyle w:val="14"/>
      </w:pPr>
      <w:r>
        <w:t>评分脚本根据 students.csv 批量 clone 学生 Fork 仓库。</w:t>
      </w:r>
    </w:p>
    <w:p w14:paraId="0FFEC374">
      <w:pPr>
        <w:pStyle w:val="14"/>
      </w:pPr>
      <w:r>
        <w:t>评分脚本复制隐藏测试集和隐藏 Test.txt 到学生项目运行环境。</w:t>
      </w:r>
    </w:p>
    <w:p w14:paraId="1DDFC21A">
      <w:pPr>
        <w:pStyle w:val="14"/>
      </w:pPr>
      <w:r>
        <w:t>评分脚本运行隐藏 pytest 验证集，检查不同文本、不同 SNR、不同 seed、同步偏移、异常参数、反硬编码和文档一致性。</w:t>
      </w:r>
    </w:p>
    <w:p w14:paraId="66682599">
      <w:pPr>
        <w:pStyle w:val="14"/>
      </w:pPr>
      <w:r>
        <w:t>评分脚本生成 results/grade_report.csv，作为隐藏验证集评分依据。</w:t>
      </w:r>
    </w:p>
    <w:p w14:paraId="0251E940">
      <w:r>
        <w:t>公开测试用于帮助学生理解需求和调试基础功能；隐藏验证集不向学生公开，主要用于最终评分和防止针对公开样例硬编码。</w:t>
      </w:r>
    </w:p>
    <w:p w14:paraId="00B0CB50">
      <w:pPr>
        <w:pStyle w:val="3"/>
      </w:pPr>
      <w:r>
        <w:t>13. AI 使用要求</w:t>
      </w:r>
    </w:p>
    <w:p w14:paraId="42A80C66">
      <w:pPr>
        <w:pStyle w:val="16"/>
      </w:pPr>
      <w:r>
        <w:t>允许并鼓励使用 AI 辅助编程、生成设计草稿、生成测试代码、调试错误和解释结果。</w:t>
      </w:r>
    </w:p>
    <w:p w14:paraId="4214ABA9">
      <w:pPr>
        <w:pStyle w:val="16"/>
      </w:pPr>
      <w:r>
        <w:t>建议使用 Claude Code 或 Codex 作为主要 AI 编程环境，并加装或启用 Superpowers skills，用于需求澄清、设计文档、测试驱动开发、系统调试和完成前验证。</w:t>
      </w:r>
    </w:p>
    <w:p w14:paraId="770B1FA3">
      <w:pPr>
        <w:pStyle w:val="16"/>
      </w:pPr>
      <w:r>
        <w:t>学生应优先让 AI 按 PRD -&gt; DESIGN.md -&gt; TEST_PLAN.md -&gt; MOCK_TEST_REPORT.md -&gt; 代码实现 -&gt; 测试验证 的工程流程工作，而不是直接生成最终代码。</w:t>
      </w:r>
    </w:p>
    <w:p w14:paraId="11F041FB">
      <w:pPr>
        <w:pStyle w:val="16"/>
      </w:pPr>
      <w:r>
        <w:t>学生必须保留 AI_LOG.md，记录关键 prompt、AI 生成内容、人工修改内容、测试失败修复过程和最终采纳理由。</w:t>
      </w:r>
    </w:p>
    <w:p w14:paraId="2E0C4F4F">
      <w:pPr>
        <w:pStyle w:val="16"/>
      </w:pPr>
      <w:r>
        <w:t>学生必须能够解释每个模块的通信原理、关键参数、代码逻辑和实验结果。</w:t>
      </w:r>
    </w:p>
    <w:p w14:paraId="56994FCC">
      <w:pPr>
        <w:pStyle w:val="16"/>
      </w:pPr>
      <w:r>
        <w:t>不能解释者，即使程序运行成功，也不得获得对应模块满分。</w:t>
      </w:r>
    </w:p>
    <w:p w14:paraId="15AABE20">
      <w:pPr>
        <w:pStyle w:val="16"/>
      </w:pPr>
      <w:r>
        <w:t>禁止提交本人无法解释的代码，禁止抄袭他人项目，禁止硬编码教师公开测试输入输出。</w:t>
      </w:r>
    </w:p>
    <w:p w14:paraId="6C67CF35">
      <w:pPr>
        <w:pStyle w:val="3"/>
      </w:pPr>
      <w:r>
        <w:t>14. 评分标准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20755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A7D17">
            <w:pPr>
              <w:spacing w:after="0"/>
            </w:pPr>
            <w:r>
              <w:rPr>
                <w:b/>
                <w:sz w:val="18"/>
              </w:rPr>
              <w:t>评分项</w:t>
            </w:r>
          </w:p>
        </w:tc>
        <w:tc>
          <w:tcPr>
            <w:tcW w:w="11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5EE60">
            <w:pPr>
              <w:spacing w:after="0"/>
            </w:pPr>
            <w:r>
              <w:rPr>
                <w:b/>
                <w:sz w:val="18"/>
              </w:rPr>
              <w:t>分值</w:t>
            </w:r>
          </w:p>
        </w:tc>
        <w:tc>
          <w:tcPr>
            <w:tcW w:w="53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58801">
            <w:pPr>
              <w:spacing w:after="0"/>
            </w:pPr>
            <w:r>
              <w:rPr>
                <w:b/>
                <w:sz w:val="18"/>
              </w:rPr>
              <w:t>评价重点</w:t>
            </w:r>
          </w:p>
        </w:tc>
      </w:tr>
      <w:tr w14:paraId="06088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156AF">
            <w:pPr>
              <w:spacing w:after="0"/>
            </w:pPr>
            <w:r>
              <w:rPr>
                <w:sz w:val="18"/>
              </w:rPr>
              <w:t>需求理解与设计文档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795C2">
            <w:pPr>
              <w:spacing w:after="0"/>
            </w:pPr>
            <w:r>
              <w:rPr>
                <w:sz w:val="18"/>
              </w:rPr>
              <w:t>20</w:t>
            </w:r>
          </w:p>
        </w:tc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BBDAB">
            <w:pPr>
              <w:spacing w:after="0"/>
            </w:pPr>
            <w:r>
              <w:rPr>
                <w:sz w:val="18"/>
              </w:rPr>
              <w:t>设计完整性、通信原理正确性、接口清晰度、参数合理性</w:t>
            </w:r>
          </w:p>
        </w:tc>
      </w:tr>
      <w:tr w14:paraId="5AFE4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0B9C2">
            <w:pPr>
              <w:spacing w:after="0"/>
            </w:pPr>
            <w:r>
              <w:rPr>
                <w:sz w:val="18"/>
              </w:rPr>
              <w:t>mock 测试与设计修正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89574">
            <w:pPr>
              <w:spacing w:after="0"/>
            </w:pPr>
            <w:r>
              <w:rPr>
                <w:sz w:val="18"/>
              </w:rPr>
              <w:t>15</w:t>
            </w:r>
          </w:p>
        </w:tc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35566">
            <w:pPr>
              <w:spacing w:after="0"/>
            </w:pPr>
            <w:r>
              <w:rPr>
                <w:sz w:val="18"/>
              </w:rPr>
              <w:t>是否先验证设计、是否发现问题、是否根据测试反馈修订</w:t>
            </w:r>
          </w:p>
        </w:tc>
      </w:tr>
      <w:tr w14:paraId="3D6DD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636D5">
            <w:pPr>
              <w:spacing w:after="0"/>
            </w:pPr>
            <w:r>
              <w:rPr>
                <w:sz w:val="18"/>
              </w:rPr>
              <w:t>系统代码实现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9C4DB">
            <w:pPr>
              <w:spacing w:after="0"/>
            </w:pPr>
            <w:r>
              <w:rPr>
                <w:sz w:val="18"/>
              </w:rPr>
              <w:t>25</w:t>
            </w:r>
          </w:p>
        </w:tc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FDDAF">
            <w:pPr>
              <w:spacing w:after="0"/>
            </w:pPr>
            <w:r>
              <w:rPr>
                <w:sz w:val="18"/>
              </w:rPr>
              <w:t>端到端链路、模块化结构、QPSK/AWGN/同步/编码译码实现质量</w:t>
            </w:r>
          </w:p>
        </w:tc>
      </w:tr>
      <w:tr w14:paraId="33935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CC2B9">
            <w:pPr>
              <w:spacing w:after="0"/>
            </w:pPr>
            <w:r>
              <w:rPr>
                <w:sz w:val="18"/>
              </w:rPr>
              <w:t>公开与隐藏测试通过情况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3F80">
            <w:pPr>
              <w:spacing w:after="0"/>
            </w:pPr>
            <w:r>
              <w:rPr>
                <w:sz w:val="18"/>
              </w:rPr>
              <w:t>20</w:t>
            </w:r>
          </w:p>
        </w:tc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0C82A">
            <w:pPr>
              <w:spacing w:after="0"/>
            </w:pPr>
            <w:r>
              <w:rPr>
                <w:sz w:val="18"/>
              </w:rPr>
              <w:t>received.txt 恢复、BER/FER、鲁棒性、无硬编码行为</w:t>
            </w:r>
          </w:p>
        </w:tc>
      </w:tr>
      <w:tr w14:paraId="63E5D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72226">
            <w:pPr>
              <w:spacing w:after="0"/>
            </w:pPr>
            <w:r>
              <w:rPr>
                <w:sz w:val="18"/>
              </w:rPr>
              <w:t>实验分析报告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36C49"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020E8">
            <w:pPr>
              <w:spacing w:after="0"/>
            </w:pPr>
            <w:r>
              <w:rPr>
                <w:sz w:val="18"/>
              </w:rPr>
              <w:t>星座图、BER 曲线、同步图、结果解释和失败分析</w:t>
            </w:r>
          </w:p>
        </w:tc>
      </w:tr>
      <w:tr w14:paraId="61DAD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B57A2">
            <w:pPr>
              <w:spacing w:after="0"/>
            </w:pPr>
            <w:r>
              <w:rPr>
                <w:sz w:val="18"/>
              </w:rPr>
              <w:t>AI 使用记录与答辩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35E0A"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5F778">
            <w:pPr>
              <w:spacing w:after="0"/>
            </w:pPr>
            <w:r>
              <w:rPr>
                <w:sz w:val="18"/>
              </w:rPr>
              <w:t>AI_LOG 完整性、代码理解、现场解释能力、学术诚信</w:t>
            </w:r>
          </w:p>
        </w:tc>
      </w:tr>
    </w:tbl>
    <w:p w14:paraId="098EDEEB"/>
    <w:p w14:paraId="564BF89E">
      <w:pPr>
        <w:pStyle w:val="3"/>
      </w:pPr>
      <w:r>
        <w:t>15. 答辩与解释要求</w:t>
      </w:r>
    </w:p>
    <w:p w14:paraId="5ADEDA00">
      <w:r>
        <w:t>教师可通过现场演示或口头答辩确认学生是否真正理解系统。建议问题包括：</w:t>
      </w:r>
    </w:p>
    <w:p w14:paraId="088BA134">
      <w:pPr>
        <w:pStyle w:val="16"/>
      </w:pPr>
      <w:r>
        <w:t>为什么基础系统选择 QPSK？QPSK 的星座映射和归一化方式是什么？</w:t>
      </w:r>
    </w:p>
    <w:p w14:paraId="1A148CA5">
      <w:pPr>
        <w:pStyle w:val="16"/>
      </w:pPr>
      <w:r>
        <w:t>你的帧结构如何支持同步、长度识别和错误检测？</w:t>
      </w:r>
    </w:p>
    <w:p w14:paraId="6989E106">
      <w:pPr>
        <w:pStyle w:val="16"/>
      </w:pPr>
      <w:r>
        <w:t>信道编码解决了什么问题？编码率和纠错能力如何影响传输效率？</w:t>
      </w:r>
    </w:p>
    <w:p w14:paraId="2504CF4C">
      <w:pPr>
        <w:pStyle w:val="16"/>
      </w:pPr>
      <w:r>
        <w:t>SNR 降低时，系统中哪个模块最先出现问题？如何定位？</w:t>
      </w:r>
    </w:p>
    <w:p w14:paraId="713225DB">
      <w:pPr>
        <w:pStyle w:val="16"/>
      </w:pPr>
      <w:r>
        <w:t>如果 received.txt 出现乱码，你的排查顺序是什么？</w:t>
      </w:r>
    </w:p>
    <w:p w14:paraId="7F726213">
      <w:pPr>
        <w:pStyle w:val="16"/>
      </w:pPr>
      <w:r>
        <w:t>mock 测试发现了哪些设计缺陷？你如何修改设计？</w:t>
      </w:r>
    </w:p>
    <w:p w14:paraId="2733AB39">
      <w:pPr>
        <w:pStyle w:val="16"/>
      </w:pPr>
      <w:r>
        <w:t>AI 生成的代码中你保留、修改或拒绝了哪些内容？为什么？</w:t>
      </w:r>
    </w:p>
    <w:p w14:paraId="541D4A92">
      <w:pPr>
        <w:pStyle w:val="3"/>
      </w:pPr>
      <w:r>
        <w:t>16. 学术诚信与限制</w:t>
      </w:r>
    </w:p>
    <w:p w14:paraId="738B42CE">
      <w:pPr>
        <w:pStyle w:val="16"/>
      </w:pPr>
      <w:r>
        <w:t>项目原则上个人完成；如课程另行允许小组完成，必须提交明确分工和个人答辩记录。</w:t>
      </w:r>
    </w:p>
    <w:p w14:paraId="0CAC4773">
      <w:pPr>
        <w:pStyle w:val="16"/>
      </w:pPr>
      <w:r>
        <w:t>禁止复制他人完整项目或共享最终代码。</w:t>
      </w:r>
    </w:p>
    <w:p w14:paraId="20701EAB">
      <w:pPr>
        <w:pStyle w:val="16"/>
      </w:pPr>
      <w:r>
        <w:t>禁止绕过通信链路直接复制 Test.txt 到 received.txt。</w:t>
      </w:r>
    </w:p>
    <w:p w14:paraId="2AAF2682">
      <w:pPr>
        <w:pStyle w:val="16"/>
      </w:pPr>
      <w:r>
        <w:t>禁止针对公开测试案例硬编码输出。</w:t>
      </w:r>
    </w:p>
    <w:p w14:paraId="43D4F5B9">
      <w:pPr>
        <w:pStyle w:val="16"/>
      </w:pPr>
      <w:r>
        <w:t>教师可通过隐藏测试、代码检查、运行日志和答辩综合判断项目真实性。</w:t>
      </w:r>
    </w:p>
    <w:p w14:paraId="65257162"/>
    <w:p w14:paraId="253AE24E">
      <w:pPr>
        <w:jc w:val="center"/>
      </w:pPr>
      <w:r>
        <w:rPr>
          <w:i/>
          <w:color w:val="555555"/>
        </w:rPr>
        <w:t>本 PRD 为期末项目最低需求边界，教师可根据教学进度补充公开测试案例和隐藏验收标准。</w:t>
      </w:r>
    </w:p>
    <w:sectPr>
      <w:pgSz w:w="12240" w:h="15840"/>
      <w:pgMar w:top="1440" w:right="1080" w:bottom="1440" w:left="108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1D15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4" w:lineRule="auto"/>
    </w:pPr>
    <w:rPr>
      <w:rFonts w:ascii="Calibri" w:hAnsi="Calibri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320" w:after="160" w:line="264" w:lineRule="auto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40" w:after="120" w:line="264" w:lineRule="auto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160" w:after="80" w:line="264" w:lineRule="auto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paragraph" w:styleId="135">
    <w:name w:val="List Paragraph"/>
    <w:basedOn w:val="1"/>
    <w:qFormat/>
    <w:uiPriority w:val="34"/>
    <w:pPr>
      <w:ind w:left="720"/>
      <w:contextualSpacing/>
    </w:p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4740</Words>
  <Characters>7441</Characters>
  <Lines>0</Lines>
  <Paragraphs>0</Paragraphs>
  <TotalTime>116</TotalTime>
  <ScaleCrop>false</ScaleCrop>
  <LinksUpToDate>false</LinksUpToDate>
  <CharactersWithSpaces>8009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王继熠</cp:lastModifiedBy>
  <dcterms:modified xsi:type="dcterms:W3CDTF">2026-06-24T09:51:41Z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eyJoZGlkIjoiMjMzMTRmZTc5OGQ4OWFkNGI4NTE4MzM4MTUyNTU3OTkiLCJ1c2VySWQiOiIxNjQwMzUyNzEyIn0=</vt:lpwstr>
  </property>
  <property fmtid="{D5CDD505-2E9C-101B-9397-08002B2CF9AE}" pid="3" name="KSOProductBuildVer">
    <vt:lpwstr>2052-12.1.0.23542</vt:lpwstr>
  </property>
  <property fmtid="{D5CDD505-2E9C-101B-9397-08002B2CF9AE}" pid="4" name="ICV">
    <vt:lpwstr>F6B314E2D70B4D909FC932DCF8C9DC54_12</vt:lpwstr>
  </property>
</Properties>
</file>